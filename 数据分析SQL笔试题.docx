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8C38A" w14:textId="77777777" w:rsidR="005101E6" w:rsidRDefault="00000000">
      <w:pPr>
        <w:spacing w:before="480" w:after="480" w:line="288" w:lineRule="auto"/>
      </w:pPr>
      <w:r>
        <w:rPr>
          <w:rFonts w:ascii="Arial" w:eastAsia="等线" w:hAnsi="Arial" w:cs="Arial"/>
          <w:b/>
          <w:sz w:val="52"/>
        </w:rPr>
        <w:t>XQ-00630-</w:t>
      </w:r>
      <w:r>
        <w:rPr>
          <w:rFonts w:ascii="Arial" w:eastAsia="等线" w:hAnsi="Arial" w:cs="Arial"/>
          <w:b/>
          <w:sz w:val="52"/>
        </w:rPr>
        <w:t>数据分析</w:t>
      </w:r>
      <w:r>
        <w:rPr>
          <w:rFonts w:ascii="Arial" w:eastAsia="等线" w:hAnsi="Arial" w:cs="Arial"/>
          <w:b/>
          <w:sz w:val="52"/>
        </w:rPr>
        <w:t>SQL</w:t>
      </w:r>
      <w:r>
        <w:rPr>
          <w:rFonts w:ascii="Arial" w:eastAsia="等线" w:hAnsi="Arial" w:cs="Arial"/>
          <w:b/>
          <w:sz w:val="52"/>
        </w:rPr>
        <w:t>笔试题</w:t>
      </w:r>
    </w:p>
    <w:p w14:paraId="0DC2383D" w14:textId="77777777" w:rsidR="005101E6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color w:val="3370FF"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背景说明：数据表假设</w:t>
      </w:r>
      <w:bookmarkEnd w:id="0"/>
    </w:p>
    <w:p w14:paraId="6EF42AFD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所有题目基于以下表结构：</w:t>
      </w:r>
    </w:p>
    <w:p w14:paraId="282219E8" w14:textId="77777777" w:rsidR="005101E6" w:rsidRDefault="0000000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 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register</w:t>
      </w:r>
      <w:r>
        <w:rPr>
          <w:rFonts w:ascii="Arial" w:eastAsia="等线" w:hAnsi="Arial" w:cs="Arial"/>
          <w:b/>
          <w:sz w:val="30"/>
        </w:rPr>
        <w:t>表（用户注册表）</w:t>
      </w:r>
      <w:bookmarkEnd w:id="1"/>
    </w:p>
    <w:p w14:paraId="3F48A5A2" w14:textId="77777777" w:rsidR="005101E6" w:rsidRDefault="00000000">
      <w:pPr>
        <w:spacing w:before="120" w:after="120" w:line="288" w:lineRule="auto"/>
      </w:pPr>
      <w:r>
        <w:object w:dxaOrig="8280" w:dyaOrig="2140" w14:anchorId="581CDC5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4pt;height:106.8pt" o:ole="">
            <v:imagedata r:id="rId7" o:title=""/>
          </v:shape>
          <o:OLEObject Type="Embed" ProgID="Excel.Sheet.12" ShapeID="_x0000_i1025" DrawAspect="Icon" ObjectID="_1823818511" r:id="rId8"/>
        </w:object>
      </w:r>
    </w:p>
    <w:p w14:paraId="61071536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7C59EE4" w14:textId="77777777" w:rsidR="005101E6" w:rsidRDefault="005101E6">
      <w:pPr>
        <w:spacing w:before="120" w:after="120" w:line="288" w:lineRule="auto"/>
        <w:jc w:val="left"/>
      </w:pPr>
    </w:p>
    <w:p w14:paraId="236D8EB6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3D089596" w14:textId="77777777" w:rsidR="005101E6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2. </w:t>
      </w:r>
      <w:r>
        <w:rPr>
          <w:rFonts w:ascii="Consolas" w:eastAsia="Consolas" w:hAnsi="Consolas" w:cs="Consolas"/>
          <w:b/>
          <w:sz w:val="30"/>
          <w:shd w:val="clear" w:color="auto" w:fill="EFF0F1"/>
        </w:rPr>
        <w:t>login</w:t>
      </w:r>
      <w:r>
        <w:rPr>
          <w:rFonts w:ascii="Arial" w:eastAsia="等线" w:hAnsi="Arial" w:cs="Arial"/>
          <w:b/>
          <w:sz w:val="30"/>
        </w:rPr>
        <w:t>表（用户登录事件表，每次登录上报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条）</w:t>
      </w:r>
      <w:bookmarkEnd w:id="2"/>
    </w:p>
    <w:p w14:paraId="0D5F818C" w14:textId="77777777" w:rsidR="005101E6" w:rsidRDefault="00000000">
      <w:pPr>
        <w:spacing w:before="120" w:after="120" w:line="288" w:lineRule="auto"/>
      </w:pPr>
      <w:r>
        <w:object w:dxaOrig="8280" w:dyaOrig="1700" w14:anchorId="663E9EEB">
          <v:shape id="_x0000_i1026" type="#_x0000_t75" style="width:414pt;height:85.2pt" o:ole="">
            <v:imagedata r:id="rId9" o:title=""/>
          </v:shape>
          <o:OLEObject Type="Embed" ProgID="Excel.Sheet.12" ShapeID="_x0000_i1026" DrawAspect="Icon" ObjectID="_1823818512" r:id="rId10"/>
        </w:object>
      </w:r>
    </w:p>
    <w:p w14:paraId="23F99A79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39A7D9CA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775AFF4F" w14:textId="77777777" w:rsidR="005101E6" w:rsidRDefault="00000000">
      <w:pPr>
        <w:spacing w:before="300" w:after="120" w:line="288" w:lineRule="auto"/>
        <w:jc w:val="left"/>
        <w:outlineLvl w:val="2"/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3. </w:t>
      </w:r>
      <w:r>
        <w:rPr>
          <w:rFonts w:ascii="Consolas" w:eastAsia="Consolas" w:hAnsi="Consolas" w:cs="Consolas"/>
          <w:b/>
          <w:sz w:val="30"/>
          <w:shd w:val="clear" w:color="auto" w:fill="F2F3F5"/>
        </w:rPr>
        <w:t>payment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表（用户支付记录表）</w:t>
      </w:r>
      <w:bookmarkEnd w:id="3"/>
    </w:p>
    <w:p w14:paraId="79016D3C" w14:textId="77777777" w:rsidR="005101E6" w:rsidRDefault="00000000">
      <w:pPr>
        <w:spacing w:before="120" w:after="120" w:line="288" w:lineRule="auto"/>
      </w:pPr>
      <w:r>
        <w:object w:dxaOrig="8280" w:dyaOrig="3740" w14:anchorId="0B6393FC">
          <v:shape id="_x0000_i1027" type="#_x0000_t75" style="width:414pt;height:187.2pt" o:ole="">
            <v:imagedata r:id="rId11" o:title=""/>
          </v:shape>
          <o:OLEObject Type="Embed" ProgID="Excel.Sheet.12" ShapeID="_x0000_i1027" DrawAspect="Icon" ObjectID="_1823818513" r:id="rId12"/>
        </w:object>
      </w:r>
    </w:p>
    <w:p w14:paraId="46C89A98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18DFA68B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5704D67F" w14:textId="77777777" w:rsidR="005101E6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4. </w:t>
      </w:r>
      <w:r>
        <w:rPr>
          <w:rFonts w:ascii="Consolas" w:eastAsia="Consolas" w:hAnsi="Consolas" w:cs="Consolas"/>
          <w:b/>
          <w:sz w:val="30"/>
          <w:shd w:val="clear" w:color="auto" w:fill="F2F3F5"/>
        </w:rPr>
        <w:t>activity</w:t>
      </w:r>
      <w:r>
        <w:rPr>
          <w:rFonts w:ascii="Arial" w:eastAsia="等线" w:hAnsi="Arial" w:cs="Arial"/>
          <w:b/>
          <w:sz w:val="30"/>
        </w:rPr>
        <w:t xml:space="preserve"> </w:t>
      </w:r>
      <w:r>
        <w:rPr>
          <w:rFonts w:ascii="Arial" w:eastAsia="等线" w:hAnsi="Arial" w:cs="Arial"/>
          <w:b/>
          <w:sz w:val="30"/>
        </w:rPr>
        <w:t>表（活动信息表）</w:t>
      </w:r>
      <w:bookmarkEnd w:id="4"/>
    </w:p>
    <w:p w14:paraId="6FA5A239" w14:textId="77777777" w:rsidR="005101E6" w:rsidRDefault="00000000">
      <w:pPr>
        <w:spacing w:before="120" w:after="120" w:line="288" w:lineRule="auto"/>
      </w:pPr>
      <w:r>
        <w:object w:dxaOrig="8280" w:dyaOrig="2820" w14:anchorId="0630F2A2">
          <v:shape id="_x0000_i1028" type="#_x0000_t75" style="width:414pt;height:141pt" o:ole="">
            <v:imagedata r:id="rId13" o:title=""/>
          </v:shape>
          <o:OLEObject Type="Embed" ProgID="Excel.Sheet.12" ShapeID="_x0000_i1028" DrawAspect="Icon" ObjectID="_1823818514" r:id="rId14"/>
        </w:object>
      </w:r>
    </w:p>
    <w:p w14:paraId="404D479D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FC122E1" w14:textId="77777777" w:rsidR="005101E6" w:rsidRDefault="005101E6">
      <w:pPr>
        <w:spacing w:before="120" w:after="120" w:line="288" w:lineRule="auto"/>
        <w:jc w:val="left"/>
      </w:pPr>
    </w:p>
    <w:p w14:paraId="5F641190" w14:textId="77777777" w:rsidR="005101E6" w:rsidRDefault="00000000">
      <w:pPr>
        <w:spacing w:before="320" w:after="120" w:line="288" w:lineRule="auto"/>
        <w:jc w:val="left"/>
        <w:outlineLvl w:val="1"/>
      </w:pPr>
      <w:bookmarkStart w:id="5" w:name="heading_5"/>
      <w:r>
        <w:rPr>
          <w:rFonts w:ascii="Arial" w:eastAsia="等线" w:hAnsi="Arial" w:cs="Arial"/>
          <w:color w:val="3370FF"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测试题目</w:t>
      </w:r>
      <w:bookmarkEnd w:id="5"/>
    </w:p>
    <w:p w14:paraId="1D02BD06" w14:textId="77777777" w:rsidR="005101E6" w:rsidRDefault="00000000">
      <w:pPr>
        <w:spacing w:before="300" w:after="120" w:line="288" w:lineRule="auto"/>
        <w:jc w:val="left"/>
        <w:outlineLvl w:val="2"/>
      </w:pPr>
      <w:bookmarkStart w:id="6" w:name="heading_6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1</w:t>
      </w:r>
      <w:r>
        <w:rPr>
          <w:rFonts w:ascii="Arial" w:eastAsia="等线" w:hAnsi="Arial" w:cs="Arial"/>
          <w:b/>
          <w:sz w:val="30"/>
        </w:rPr>
        <w:t>：留存率分析</w:t>
      </w:r>
      <w:bookmarkEnd w:id="6"/>
    </w:p>
    <w:p w14:paraId="0D1A3E63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：计算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月每日新注册用户在注册后第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日和第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日的留存率（即</w:t>
      </w:r>
      <w:r>
        <w:rPr>
          <w:rFonts w:ascii="Arial" w:eastAsia="等线" w:hAnsi="Arial" w:cs="Arial"/>
          <w:sz w:val="22"/>
        </w:rPr>
        <w:t>2</w:t>
      </w:r>
      <w:r>
        <w:rPr>
          <w:rFonts w:ascii="Arial" w:eastAsia="等线" w:hAnsi="Arial" w:cs="Arial"/>
          <w:sz w:val="22"/>
        </w:rPr>
        <w:t>留、</w:t>
      </w:r>
      <w:r>
        <w:rPr>
          <w:rFonts w:ascii="Arial" w:eastAsia="等线" w:hAnsi="Arial" w:cs="Arial"/>
          <w:sz w:val="22"/>
        </w:rPr>
        <w:t>7</w:t>
      </w:r>
      <w:r>
        <w:rPr>
          <w:rFonts w:ascii="Arial" w:eastAsia="等线" w:hAnsi="Arial" w:cs="Arial"/>
          <w:sz w:val="22"/>
        </w:rPr>
        <w:t>留）。</w:t>
      </w:r>
    </w:p>
    <w:p w14:paraId="42D82013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78535702" w14:textId="77777777" w:rsidR="005101E6" w:rsidRDefault="00000000">
      <w:pPr>
        <w:spacing w:before="120" w:after="120" w:line="288" w:lineRule="auto"/>
      </w:pPr>
      <w:r>
        <w:object w:dxaOrig="8280" w:dyaOrig="1700" w14:anchorId="1ED8DA4A">
          <v:shape id="_x0000_i1029" type="#_x0000_t75" style="width:414pt;height:85.2pt" o:ole="">
            <v:imagedata r:id="rId15" o:title=""/>
          </v:shape>
          <o:OLEObject Type="Embed" ProgID="Excel.Sheet.12" ShapeID="_x0000_i1029" DrawAspect="Icon" ObjectID="_1823818515" r:id="rId16"/>
        </w:object>
      </w:r>
    </w:p>
    <w:p w14:paraId="303DED53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557C3507" w14:textId="4E6F8D2B" w:rsidR="00173A28" w:rsidRPr="00173A28" w:rsidRDefault="00173A28" w:rsidP="00173A28">
      <w:pPr>
        <w:spacing w:after="120"/>
        <w:rPr>
          <w:rFonts w:hint="eastAsia"/>
          <w:color w:val="1F497D" w:themeColor="text2"/>
        </w:rPr>
      </w:pPr>
      <w:bookmarkStart w:id="7" w:name="heading_7"/>
    </w:p>
    <w:p w14:paraId="517BABBD" w14:textId="77777777" w:rsidR="005101E6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2</w:t>
      </w:r>
      <w:r>
        <w:rPr>
          <w:rFonts w:ascii="Arial" w:eastAsia="等线" w:hAnsi="Arial" w:cs="Arial"/>
          <w:b/>
          <w:sz w:val="30"/>
        </w:rPr>
        <w:t>：分层付费分析</w:t>
      </w:r>
      <w:bookmarkEnd w:id="7"/>
    </w:p>
    <w:p w14:paraId="10784CC7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：统计每个国家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Q2</w:t>
      </w:r>
      <w:r>
        <w:rPr>
          <w:rFonts w:ascii="Arial" w:eastAsia="等线" w:hAnsi="Arial" w:cs="Arial"/>
          <w:sz w:val="22"/>
        </w:rPr>
        <w:t>（</w:t>
      </w:r>
      <w:r>
        <w:rPr>
          <w:rFonts w:ascii="Arial" w:eastAsia="等线" w:hAnsi="Arial" w:cs="Arial"/>
          <w:sz w:val="22"/>
        </w:rPr>
        <w:t>4-6</w:t>
      </w:r>
      <w:r>
        <w:rPr>
          <w:rFonts w:ascii="Arial" w:eastAsia="等线" w:hAnsi="Arial" w:cs="Arial"/>
          <w:sz w:val="22"/>
        </w:rPr>
        <w:t>月）去重活跃人数、去重付费人数、总付费金额、付费率（付费用户数在活跃用户数中的占比）、</w:t>
      </w:r>
      <w:r>
        <w:rPr>
          <w:rFonts w:ascii="Arial" w:eastAsia="等线" w:hAnsi="Arial" w:cs="Arial"/>
          <w:sz w:val="22"/>
        </w:rPr>
        <w:t>ARPU</w:t>
      </w:r>
      <w:r>
        <w:rPr>
          <w:rFonts w:ascii="Arial" w:eastAsia="等线" w:hAnsi="Arial" w:cs="Arial"/>
          <w:sz w:val="22"/>
        </w:rPr>
        <w:t>（平均每个活跃用户贡献收入）。</w:t>
      </w:r>
    </w:p>
    <w:p w14:paraId="72261CF8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3B325C84" w14:textId="77777777" w:rsidR="005101E6" w:rsidRDefault="00000000">
      <w:pPr>
        <w:spacing w:before="120" w:after="120" w:line="288" w:lineRule="auto"/>
      </w:pPr>
      <w:r>
        <w:object w:dxaOrig="8280" w:dyaOrig="1660" w14:anchorId="003B0D85">
          <v:shape id="_x0000_i1046" type="#_x0000_t75" style="width:414pt;height:82.8pt" o:ole="">
            <v:imagedata r:id="rId17" o:title=""/>
          </v:shape>
          <o:OLEObject Type="Embed" ProgID="Excel.Sheet.12" ShapeID="_x0000_i1046" DrawAspect="Icon" ObjectID="_1823818516" r:id="rId18"/>
        </w:object>
      </w:r>
    </w:p>
    <w:p w14:paraId="161408B3" w14:textId="77777777" w:rsidR="005101E6" w:rsidRDefault="00000000">
      <w:pPr>
        <w:spacing w:after="120"/>
        <w:jc w:val="center"/>
        <w:rPr>
          <w:rFonts w:ascii="Arial" w:eastAsia="等线" w:hAnsi="Arial" w:cs="Arial"/>
          <w:b/>
          <w:sz w:val="22"/>
        </w:rPr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40CCC697" w14:textId="77777777" w:rsidR="00173A28" w:rsidRDefault="00173A28" w:rsidP="00173A28">
      <w:pPr>
        <w:spacing w:after="120"/>
        <w:rPr>
          <w:rFonts w:ascii="Arial" w:eastAsia="等线" w:hAnsi="Arial" w:cs="Arial"/>
          <w:b/>
          <w:sz w:val="22"/>
        </w:rPr>
      </w:pPr>
    </w:p>
    <w:p w14:paraId="06276ECD" w14:textId="12EBDE1C" w:rsidR="00173A28" w:rsidRPr="00173A28" w:rsidRDefault="00173A28" w:rsidP="00173A28">
      <w:pPr>
        <w:spacing w:after="120"/>
        <w:rPr>
          <w:rFonts w:hint="eastAsia"/>
          <w:color w:val="1F497D" w:themeColor="text2"/>
        </w:rPr>
      </w:pPr>
    </w:p>
    <w:p w14:paraId="70831FB1" w14:textId="77777777" w:rsidR="005101E6" w:rsidRDefault="005101E6">
      <w:pPr>
        <w:spacing w:before="120" w:after="120" w:line="288" w:lineRule="auto"/>
        <w:jc w:val="left"/>
        <w:rPr>
          <w:rFonts w:hint="eastAsia"/>
        </w:rPr>
      </w:pPr>
    </w:p>
    <w:p w14:paraId="7163CAC6" w14:textId="77777777" w:rsidR="005101E6" w:rsidRDefault="00000000">
      <w:pPr>
        <w:spacing w:before="300" w:after="120" w:line="288" w:lineRule="auto"/>
        <w:jc w:val="left"/>
        <w:outlineLvl w:val="2"/>
      </w:pPr>
      <w:bookmarkStart w:id="8" w:name="heading_8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3</w:t>
      </w:r>
      <w:r>
        <w:rPr>
          <w:rFonts w:ascii="Arial" w:eastAsia="等线" w:hAnsi="Arial" w:cs="Arial"/>
          <w:b/>
          <w:sz w:val="30"/>
        </w:rPr>
        <w:t>：活动参与分析</w:t>
      </w:r>
      <w:bookmarkEnd w:id="8"/>
    </w:p>
    <w:p w14:paraId="1C670957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月有两个活动：</w:t>
      </w:r>
    </w:p>
    <w:p w14:paraId="37DE0860" w14:textId="77777777" w:rsidR="005101E6" w:rsidRDefault="00000000">
      <w:pPr>
        <w:numPr>
          <w:ilvl w:val="0"/>
          <w:numId w:val="1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新手礼包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活动（</w:t>
      </w:r>
      <w:proofErr w:type="spellStart"/>
      <w:r>
        <w:rPr>
          <w:rFonts w:ascii="Arial" w:eastAsia="等线" w:hAnsi="Arial" w:cs="Arial"/>
          <w:sz w:val="22"/>
        </w:rPr>
        <w:t>activity_name</w:t>
      </w:r>
      <w:proofErr w:type="spellEnd"/>
      <w:r>
        <w:rPr>
          <w:rFonts w:ascii="Arial" w:eastAsia="等线" w:hAnsi="Arial" w:cs="Arial"/>
          <w:sz w:val="22"/>
        </w:rPr>
        <w:t>=‘</w:t>
      </w:r>
      <w:proofErr w:type="spellStart"/>
      <w:r>
        <w:rPr>
          <w:rFonts w:ascii="Arial" w:eastAsia="等线" w:hAnsi="Arial" w:cs="Arial"/>
          <w:sz w:val="22"/>
        </w:rPr>
        <w:t>newbie_pack</w:t>
      </w:r>
      <w:proofErr w:type="spellEnd"/>
      <w:r>
        <w:rPr>
          <w:rFonts w:ascii="Arial" w:eastAsia="等线" w:hAnsi="Arial" w:cs="Arial"/>
          <w:sz w:val="22"/>
        </w:rPr>
        <w:t>’</w:t>
      </w:r>
      <w:r>
        <w:rPr>
          <w:rFonts w:ascii="Arial" w:eastAsia="等线" w:hAnsi="Arial" w:cs="Arial"/>
          <w:sz w:val="22"/>
        </w:rPr>
        <w:t>）</w:t>
      </w:r>
    </w:p>
    <w:p w14:paraId="5BF42670" w14:textId="77777777" w:rsidR="005101E6" w:rsidRDefault="00000000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挑战任务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活动（</w:t>
      </w:r>
      <w:proofErr w:type="spellStart"/>
      <w:r>
        <w:rPr>
          <w:rFonts w:ascii="Arial" w:eastAsia="等线" w:hAnsi="Arial" w:cs="Arial"/>
          <w:sz w:val="22"/>
        </w:rPr>
        <w:t>activity_name</w:t>
      </w:r>
      <w:proofErr w:type="spellEnd"/>
      <w:r>
        <w:rPr>
          <w:rFonts w:ascii="Arial" w:eastAsia="等线" w:hAnsi="Arial" w:cs="Arial"/>
          <w:sz w:val="22"/>
        </w:rPr>
        <w:t>=‘</w:t>
      </w:r>
      <w:proofErr w:type="spellStart"/>
      <w:r>
        <w:rPr>
          <w:rFonts w:ascii="Arial" w:eastAsia="等线" w:hAnsi="Arial" w:cs="Arial"/>
          <w:sz w:val="22"/>
        </w:rPr>
        <w:t>challenge_complete</w:t>
      </w:r>
      <w:proofErr w:type="spellEnd"/>
      <w:r>
        <w:rPr>
          <w:rFonts w:ascii="Arial" w:eastAsia="等线" w:hAnsi="Arial" w:cs="Arial"/>
          <w:sz w:val="22"/>
        </w:rPr>
        <w:t>’</w:t>
      </w:r>
      <w:r>
        <w:rPr>
          <w:rFonts w:ascii="Arial" w:eastAsia="等线" w:hAnsi="Arial" w:cs="Arial"/>
          <w:sz w:val="22"/>
        </w:rPr>
        <w:t>）</w:t>
      </w:r>
    </w:p>
    <w:p w14:paraId="40736F2E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按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是否当月新注册玩家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分组，分别统计当月活跃（有登录行为）人数、仅参与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新手礼包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活动的人数、仅参与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挑战任务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活动的人数、两个活动都参与过的人数。</w:t>
      </w:r>
    </w:p>
    <w:p w14:paraId="277CFF0B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bookmarkStart w:id="9" w:name="_MON_1823810342"/>
    <w:bookmarkEnd w:id="9"/>
    <w:p w14:paraId="01511FD8" w14:textId="77777777" w:rsidR="005101E6" w:rsidRDefault="00000000">
      <w:pPr>
        <w:spacing w:before="120" w:after="120" w:line="288" w:lineRule="auto"/>
      </w:pPr>
      <w:r>
        <w:object w:dxaOrig="8280" w:dyaOrig="1600" w14:anchorId="7482697A">
          <v:shape id="_x0000_i1051" type="#_x0000_t75" style="width:414pt;height:79.8pt" o:ole="">
            <v:imagedata r:id="rId19" o:title=""/>
          </v:shape>
          <o:OLEObject Type="Embed" ProgID="Excel.Sheet.12" ShapeID="_x0000_i1051" DrawAspect="Icon" ObjectID="_1823818517" r:id="rId20"/>
        </w:object>
      </w:r>
    </w:p>
    <w:p w14:paraId="203F4297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lastRenderedPageBreak/>
        <w:t>点击图片可查看完整电子表格</w:t>
      </w:r>
    </w:p>
    <w:p w14:paraId="35EA5946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7A6F9D2B" w14:textId="77777777" w:rsidR="005101E6" w:rsidRDefault="005101E6">
      <w:pPr>
        <w:spacing w:before="120" w:after="120" w:line="288" w:lineRule="auto"/>
        <w:jc w:val="left"/>
      </w:pPr>
    </w:p>
    <w:p w14:paraId="26ED6EC3" w14:textId="77777777" w:rsidR="005101E6" w:rsidRDefault="00000000">
      <w:pPr>
        <w:spacing w:before="300" w:after="120" w:line="288" w:lineRule="auto"/>
        <w:jc w:val="left"/>
        <w:outlineLvl w:val="2"/>
      </w:pPr>
      <w:bookmarkStart w:id="10" w:name="heading_9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4</w:t>
      </w:r>
      <w:r>
        <w:rPr>
          <w:rFonts w:ascii="Arial" w:eastAsia="等线" w:hAnsi="Arial" w:cs="Arial"/>
          <w:b/>
          <w:sz w:val="30"/>
        </w:rPr>
        <w:t>：付费转化率分析</w:t>
      </w:r>
      <w:bookmarkEnd w:id="10"/>
    </w:p>
    <w:p w14:paraId="7DBEF74B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：计算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月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七日礼包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活动（</w:t>
      </w:r>
      <w:proofErr w:type="spellStart"/>
      <w:r>
        <w:rPr>
          <w:rFonts w:ascii="Arial" w:eastAsia="等线" w:hAnsi="Arial" w:cs="Arial"/>
          <w:sz w:val="22"/>
        </w:rPr>
        <w:t>activity_name</w:t>
      </w:r>
      <w:proofErr w:type="spellEnd"/>
      <w:r>
        <w:rPr>
          <w:rFonts w:ascii="Arial" w:eastAsia="等线" w:hAnsi="Arial" w:cs="Arial"/>
          <w:sz w:val="22"/>
        </w:rPr>
        <w:t>=‘7day_pack’</w:t>
      </w:r>
      <w:r>
        <w:rPr>
          <w:rFonts w:ascii="Arial" w:eastAsia="等线" w:hAnsi="Arial" w:cs="Arial"/>
          <w:sz w:val="22"/>
        </w:rPr>
        <w:t>）参与者在当月的付费转化率（付费用户占总参与者的比例）。</w:t>
      </w:r>
    </w:p>
    <w:p w14:paraId="2221EAE3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0A3CDD03" w14:textId="77777777" w:rsidR="005101E6" w:rsidRDefault="00000000">
      <w:pPr>
        <w:spacing w:before="120" w:after="120" w:line="288" w:lineRule="auto"/>
      </w:pPr>
      <w:r>
        <w:object w:dxaOrig="8280" w:dyaOrig="840" w14:anchorId="4A155612">
          <v:shape id="_x0000_i1032" type="#_x0000_t75" style="width:414pt;height:42pt" o:ole="">
            <v:imagedata r:id="rId21" o:title=""/>
          </v:shape>
          <o:OLEObject Type="Embed" ProgID="Excel.Sheet.12" ShapeID="_x0000_i1032" DrawAspect="Icon" ObjectID="_1823818518" r:id="rId22"/>
        </w:object>
      </w:r>
    </w:p>
    <w:p w14:paraId="5BF767B2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3D520CED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0FC6C435" w14:textId="77777777" w:rsidR="005101E6" w:rsidRDefault="005101E6">
      <w:pPr>
        <w:spacing w:before="120" w:after="120" w:line="288" w:lineRule="auto"/>
        <w:jc w:val="left"/>
      </w:pPr>
    </w:p>
    <w:p w14:paraId="5761CC24" w14:textId="77777777" w:rsidR="005101E6" w:rsidRDefault="00000000">
      <w:pPr>
        <w:spacing w:before="300" w:after="120" w:line="288" w:lineRule="auto"/>
        <w:jc w:val="left"/>
        <w:outlineLvl w:val="2"/>
      </w:pPr>
      <w:bookmarkStart w:id="11" w:name="heading_10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5</w:t>
      </w:r>
      <w:r>
        <w:rPr>
          <w:rFonts w:ascii="Arial" w:eastAsia="等线" w:hAnsi="Arial" w:cs="Arial"/>
          <w:b/>
          <w:sz w:val="30"/>
        </w:rPr>
        <w:t>：用户行为路径</w:t>
      </w:r>
      <w:bookmarkEnd w:id="11"/>
    </w:p>
    <w:p w14:paraId="5DE16555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：统计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5</w:t>
      </w:r>
      <w:r>
        <w:rPr>
          <w:rFonts w:ascii="Arial" w:eastAsia="等线" w:hAnsi="Arial" w:cs="Arial"/>
          <w:sz w:val="22"/>
        </w:rPr>
        <w:t>月新注册玩家从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首次登录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到</w:t>
      </w:r>
      <w:r>
        <w:rPr>
          <w:rFonts w:ascii="Arial" w:eastAsia="等线" w:hAnsi="Arial" w:cs="Arial"/>
          <w:sz w:val="22"/>
        </w:rPr>
        <w:t>“</w:t>
      </w:r>
      <w:r>
        <w:rPr>
          <w:rFonts w:ascii="Arial" w:eastAsia="等线" w:hAnsi="Arial" w:cs="Arial"/>
          <w:sz w:val="22"/>
        </w:rPr>
        <w:t>首次付费</w:t>
      </w:r>
      <w:r>
        <w:rPr>
          <w:rFonts w:ascii="Arial" w:eastAsia="等线" w:hAnsi="Arial" w:cs="Arial"/>
          <w:sz w:val="22"/>
        </w:rPr>
        <w:t>”</w:t>
      </w:r>
      <w:r>
        <w:rPr>
          <w:rFonts w:ascii="Arial" w:eastAsia="等线" w:hAnsi="Arial" w:cs="Arial"/>
          <w:sz w:val="22"/>
        </w:rPr>
        <w:t>的平均耗时（单位</w:t>
      </w:r>
      <w:r>
        <w:rPr>
          <w:rFonts w:ascii="Arial" w:eastAsia="等线" w:hAnsi="Arial" w:cs="Arial"/>
          <w:sz w:val="22"/>
        </w:rPr>
        <w:t>:</w:t>
      </w:r>
      <w:r>
        <w:rPr>
          <w:rFonts w:ascii="Arial" w:eastAsia="等线" w:hAnsi="Arial" w:cs="Arial"/>
          <w:sz w:val="22"/>
        </w:rPr>
        <w:t>分钟）。</w:t>
      </w:r>
    </w:p>
    <w:p w14:paraId="2AF94911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3874ED30" w14:textId="77777777" w:rsidR="005101E6" w:rsidRDefault="00000000">
      <w:pPr>
        <w:spacing w:before="120" w:after="120" w:line="288" w:lineRule="auto"/>
      </w:pPr>
      <w:r>
        <w:object w:dxaOrig="8280" w:dyaOrig="840" w14:anchorId="2F93D638">
          <v:shape id="_x0000_i1033" type="#_x0000_t75" style="width:414pt;height:42pt" o:ole="">
            <v:imagedata r:id="rId23" o:title=""/>
          </v:shape>
          <o:OLEObject Type="Embed" ProgID="Excel.Sheet.12" ShapeID="_x0000_i1033" DrawAspect="Icon" ObjectID="_1823818519" r:id="rId24"/>
        </w:object>
      </w:r>
    </w:p>
    <w:p w14:paraId="78BC265F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651905D7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0C0208B6" w14:textId="77777777" w:rsidR="005101E6" w:rsidRDefault="005101E6">
      <w:pPr>
        <w:spacing w:before="120" w:after="120" w:line="288" w:lineRule="auto"/>
        <w:jc w:val="left"/>
      </w:pPr>
    </w:p>
    <w:p w14:paraId="4514EE68" w14:textId="77777777" w:rsidR="005101E6" w:rsidRDefault="00000000">
      <w:pPr>
        <w:spacing w:before="300" w:after="120" w:line="288" w:lineRule="auto"/>
        <w:jc w:val="left"/>
        <w:outlineLvl w:val="2"/>
      </w:pPr>
      <w:bookmarkStart w:id="12" w:name="heading_11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6</w:t>
      </w:r>
      <w:r>
        <w:rPr>
          <w:rFonts w:ascii="Arial" w:eastAsia="等线" w:hAnsi="Arial" w:cs="Arial"/>
          <w:b/>
          <w:sz w:val="30"/>
        </w:rPr>
        <w:t>：高价值用户识别</w:t>
      </w:r>
      <w:bookmarkEnd w:id="12"/>
    </w:p>
    <w:p w14:paraId="4F0ADFC6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：识别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1~3</w:t>
      </w:r>
      <w:r>
        <w:rPr>
          <w:rFonts w:ascii="Arial" w:eastAsia="等线" w:hAnsi="Arial" w:cs="Arial"/>
          <w:sz w:val="22"/>
        </w:rPr>
        <w:t>月期间累计支付金额排名前</w:t>
      </w:r>
      <w:r>
        <w:rPr>
          <w:rFonts w:ascii="Arial" w:eastAsia="等线" w:hAnsi="Arial" w:cs="Arial"/>
          <w:sz w:val="22"/>
        </w:rPr>
        <w:t>10%</w:t>
      </w:r>
      <w:r>
        <w:rPr>
          <w:rFonts w:ascii="Arial" w:eastAsia="等线" w:hAnsi="Arial" w:cs="Arial"/>
          <w:sz w:val="22"/>
        </w:rPr>
        <w:t>的用户，并统计他们在</w:t>
      </w:r>
      <w:r>
        <w:rPr>
          <w:rFonts w:ascii="Arial" w:eastAsia="等线" w:hAnsi="Arial" w:cs="Arial"/>
          <w:sz w:val="22"/>
        </w:rPr>
        <w:t>1~3</w:t>
      </w:r>
      <w:r>
        <w:rPr>
          <w:rFonts w:ascii="Arial" w:eastAsia="等线" w:hAnsi="Arial" w:cs="Arial"/>
          <w:sz w:val="22"/>
        </w:rPr>
        <w:t>月人均登录天数。</w:t>
      </w:r>
    </w:p>
    <w:p w14:paraId="6F37A085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4415F63E" w14:textId="77777777" w:rsidR="005101E6" w:rsidRDefault="00000000">
      <w:pPr>
        <w:spacing w:before="120" w:after="120" w:line="288" w:lineRule="auto"/>
      </w:pPr>
      <w:r>
        <w:object w:dxaOrig="8280" w:dyaOrig="840" w14:anchorId="558DE87A">
          <v:shape id="_x0000_i1034" type="#_x0000_t75" style="width:414pt;height:42pt" o:ole="">
            <v:imagedata r:id="rId25" o:title=""/>
          </v:shape>
          <o:OLEObject Type="Embed" ProgID="Excel.Sheet.12" ShapeID="_x0000_i1034" DrawAspect="Icon" ObjectID="_1823818520" r:id="rId26"/>
        </w:object>
      </w:r>
    </w:p>
    <w:p w14:paraId="19947FF8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70FDFF98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5B435464" w14:textId="77777777" w:rsidR="005101E6" w:rsidRDefault="005101E6">
      <w:pPr>
        <w:spacing w:before="120" w:after="120" w:line="288" w:lineRule="auto"/>
        <w:jc w:val="left"/>
      </w:pPr>
    </w:p>
    <w:p w14:paraId="41096901" w14:textId="77777777" w:rsidR="005101E6" w:rsidRDefault="00000000">
      <w:pPr>
        <w:spacing w:before="300" w:after="120" w:line="288" w:lineRule="auto"/>
        <w:jc w:val="left"/>
        <w:outlineLvl w:val="2"/>
      </w:pPr>
      <w:bookmarkStart w:id="13" w:name="heading_12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7</w:t>
      </w:r>
      <w:r>
        <w:rPr>
          <w:rFonts w:ascii="Arial" w:eastAsia="等线" w:hAnsi="Arial" w:cs="Arial"/>
          <w:b/>
          <w:sz w:val="30"/>
        </w:rPr>
        <w:t>：数据清洗与异常检测</w:t>
      </w:r>
      <w:bookmarkEnd w:id="13"/>
    </w:p>
    <w:p w14:paraId="210E1BB0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：清理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Consolas" w:eastAsia="Consolas" w:hAnsi="Consolas" w:cs="Consolas"/>
          <w:sz w:val="22"/>
          <w:shd w:val="clear" w:color="auto" w:fill="F2F3F5"/>
        </w:rPr>
        <w:t>payment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表中的异常数据（如负金额、重复支付记录）。</w:t>
      </w:r>
    </w:p>
    <w:p w14:paraId="3548FDFD" w14:textId="77777777" w:rsidR="005101E6" w:rsidRDefault="00000000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过滤</w:t>
      </w:r>
      <w:proofErr w:type="gramStart"/>
      <w:r>
        <w:rPr>
          <w:rFonts w:ascii="Arial" w:eastAsia="等线" w:hAnsi="Arial" w:cs="Arial"/>
          <w:sz w:val="22"/>
        </w:rPr>
        <w:t>掉金额</w:t>
      </w:r>
      <w:proofErr w:type="gramEnd"/>
      <w:r>
        <w:rPr>
          <w:rFonts w:ascii="Arial" w:eastAsia="等线" w:hAnsi="Arial" w:cs="Arial"/>
          <w:sz w:val="22"/>
        </w:rPr>
        <w:t>小于</w:t>
      </w:r>
      <w:r>
        <w:rPr>
          <w:rFonts w:ascii="Arial" w:eastAsia="等线" w:hAnsi="Arial" w:cs="Arial"/>
          <w:sz w:val="22"/>
        </w:rPr>
        <w:t>0</w:t>
      </w:r>
      <w:r>
        <w:rPr>
          <w:rFonts w:ascii="Arial" w:eastAsia="等线" w:hAnsi="Arial" w:cs="Arial"/>
          <w:sz w:val="22"/>
        </w:rPr>
        <w:t>或大于</w:t>
      </w:r>
      <w:r>
        <w:rPr>
          <w:rFonts w:ascii="Arial" w:eastAsia="等线" w:hAnsi="Arial" w:cs="Arial"/>
          <w:sz w:val="22"/>
        </w:rPr>
        <w:t>10000</w:t>
      </w:r>
      <w:r>
        <w:rPr>
          <w:rFonts w:ascii="Arial" w:eastAsia="等线" w:hAnsi="Arial" w:cs="Arial"/>
          <w:sz w:val="22"/>
        </w:rPr>
        <w:t>元的记录。</w:t>
      </w:r>
    </w:p>
    <w:p w14:paraId="4C449E96" w14:textId="77777777" w:rsidR="005101E6" w:rsidRDefault="00000000">
      <w:pPr>
        <w:numPr>
          <w:ilvl w:val="0"/>
          <w:numId w:val="4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找出同一用户在</w:t>
      </w:r>
      <w:r>
        <w:rPr>
          <w:rFonts w:ascii="Arial" w:eastAsia="等线" w:hAnsi="Arial" w:cs="Arial"/>
          <w:sz w:val="22"/>
        </w:rPr>
        <w:t>1</w:t>
      </w:r>
      <w:r>
        <w:rPr>
          <w:rFonts w:ascii="Arial" w:eastAsia="等线" w:hAnsi="Arial" w:cs="Arial"/>
          <w:sz w:val="22"/>
        </w:rPr>
        <w:t>小时内重复支付同一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F2F3F5"/>
        </w:rPr>
        <w:t>item_id</w:t>
      </w:r>
      <w:proofErr w:type="spellEnd"/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的记录，视为异常记录。</w:t>
      </w:r>
    </w:p>
    <w:p w14:paraId="7F84CBDC" w14:textId="77777777" w:rsidR="005101E6" w:rsidRDefault="00000000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输出异常记录的</w:t>
      </w:r>
      <w:r>
        <w:rPr>
          <w:rFonts w:ascii="Arial" w:eastAsia="等线" w:hAnsi="Arial" w:cs="Arial"/>
          <w:sz w:val="22"/>
        </w:rPr>
        <w:t xml:space="preserve"> </w:t>
      </w:r>
      <w:proofErr w:type="spellStart"/>
      <w:r>
        <w:rPr>
          <w:rFonts w:ascii="Consolas" w:eastAsia="Consolas" w:hAnsi="Consolas" w:cs="Consolas"/>
          <w:sz w:val="22"/>
          <w:shd w:val="clear" w:color="auto" w:fill="F2F3F5"/>
        </w:rPr>
        <w:t>payment_id</w:t>
      </w:r>
      <w:proofErr w:type="spellEnd"/>
      <w:r>
        <w:rPr>
          <w:rFonts w:ascii="Arial" w:eastAsia="等线" w:hAnsi="Arial" w:cs="Arial"/>
          <w:sz w:val="22"/>
        </w:rPr>
        <w:t>、</w:t>
      </w:r>
      <w:proofErr w:type="spellStart"/>
      <w:r>
        <w:rPr>
          <w:rFonts w:ascii="Consolas" w:eastAsia="Consolas" w:hAnsi="Consolas" w:cs="Consolas"/>
          <w:sz w:val="22"/>
          <w:shd w:val="clear" w:color="auto" w:fill="EFF0F1"/>
        </w:rPr>
        <w:t>roleid</w:t>
      </w:r>
      <w:proofErr w:type="spellEnd"/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money</w:t>
      </w:r>
      <w:r>
        <w:rPr>
          <w:rFonts w:ascii="Arial" w:eastAsia="等线" w:hAnsi="Arial" w:cs="Arial"/>
          <w:sz w:val="22"/>
        </w:rPr>
        <w:t>、</w:t>
      </w:r>
      <w:r>
        <w:rPr>
          <w:rFonts w:ascii="Consolas" w:eastAsia="Consolas" w:hAnsi="Consolas" w:cs="Consolas"/>
          <w:sz w:val="22"/>
          <w:shd w:val="clear" w:color="auto" w:fill="EFF0F1"/>
        </w:rPr>
        <w:t>time</w:t>
      </w:r>
      <w:r>
        <w:rPr>
          <w:rFonts w:ascii="Arial" w:eastAsia="等线" w:hAnsi="Arial" w:cs="Arial"/>
          <w:sz w:val="22"/>
        </w:rPr>
        <w:t>。</w:t>
      </w:r>
    </w:p>
    <w:p w14:paraId="248DC24A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6D636506" w14:textId="77777777" w:rsidR="005101E6" w:rsidRDefault="00000000">
      <w:pPr>
        <w:spacing w:before="120" w:after="120" w:line="288" w:lineRule="auto"/>
      </w:pPr>
      <w:r>
        <w:object w:dxaOrig="8280" w:dyaOrig="840" w14:anchorId="401C6AC2">
          <v:shape id="_x0000_i1035" type="#_x0000_t75" style="width:414pt;height:42pt" o:ole="">
            <v:imagedata r:id="rId27" o:title=""/>
          </v:shape>
          <o:OLEObject Type="Embed" ProgID="Excel.Sheet.12" ShapeID="_x0000_i1035" DrawAspect="Icon" ObjectID="_1823818521" r:id="rId28"/>
        </w:object>
      </w:r>
    </w:p>
    <w:p w14:paraId="192796B6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1ECD7D97" w14:textId="77777777" w:rsidR="005101E6" w:rsidRDefault="005101E6">
      <w:pPr>
        <w:pBdr>
          <w:bottom w:val="single" w:sz="2" w:space="0" w:color="DEE0E3"/>
          <w:between w:val="single" w:sz="2" w:space="0" w:color="DEE0E3"/>
        </w:pBdr>
        <w:spacing w:before="120" w:after="120" w:line="288" w:lineRule="auto"/>
      </w:pPr>
    </w:p>
    <w:p w14:paraId="4C57C98B" w14:textId="77777777" w:rsidR="005101E6" w:rsidRDefault="005101E6">
      <w:pPr>
        <w:spacing w:before="120" w:after="120" w:line="288" w:lineRule="auto"/>
        <w:jc w:val="left"/>
      </w:pPr>
    </w:p>
    <w:p w14:paraId="5EDBC278" w14:textId="77777777" w:rsidR="005101E6" w:rsidRDefault="00000000">
      <w:pPr>
        <w:spacing w:before="300" w:after="120" w:line="288" w:lineRule="auto"/>
        <w:jc w:val="left"/>
        <w:outlineLvl w:val="2"/>
      </w:pPr>
      <w:bookmarkStart w:id="14" w:name="heading_13"/>
      <w:r>
        <w:rPr>
          <w:rFonts w:ascii="Arial" w:eastAsia="等线" w:hAnsi="Arial" w:cs="Arial"/>
          <w:b/>
          <w:sz w:val="30"/>
        </w:rPr>
        <w:t>题目</w:t>
      </w:r>
      <w:r>
        <w:rPr>
          <w:rFonts w:ascii="Arial" w:eastAsia="等线" w:hAnsi="Arial" w:cs="Arial"/>
          <w:b/>
          <w:sz w:val="30"/>
        </w:rPr>
        <w:t>8</w:t>
      </w:r>
      <w:r>
        <w:rPr>
          <w:rFonts w:ascii="Arial" w:eastAsia="等线" w:hAnsi="Arial" w:cs="Arial"/>
          <w:b/>
          <w:sz w:val="30"/>
        </w:rPr>
        <w:t>：</w:t>
      </w:r>
      <w:r>
        <w:rPr>
          <w:rFonts w:ascii="Arial" w:eastAsia="等线" w:hAnsi="Arial" w:cs="Arial"/>
          <w:b/>
          <w:sz w:val="30"/>
        </w:rPr>
        <w:t>LTV</w:t>
      </w:r>
      <w:r>
        <w:rPr>
          <w:rFonts w:ascii="Arial" w:eastAsia="等线" w:hAnsi="Arial" w:cs="Arial"/>
          <w:b/>
          <w:sz w:val="30"/>
        </w:rPr>
        <w:t>分析</w:t>
      </w:r>
      <w:bookmarkEnd w:id="14"/>
    </w:p>
    <w:p w14:paraId="2FC061CB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场景</w:t>
      </w:r>
      <w:r>
        <w:rPr>
          <w:rFonts w:ascii="Arial" w:eastAsia="等线" w:hAnsi="Arial" w:cs="Arial"/>
          <w:sz w:val="22"/>
        </w:rPr>
        <w:t xml:space="preserve"> </w:t>
      </w:r>
      <w:r>
        <w:rPr>
          <w:rFonts w:ascii="Arial" w:eastAsia="等线" w:hAnsi="Arial" w:cs="Arial"/>
          <w:sz w:val="22"/>
        </w:rPr>
        <w:t>：分析</w:t>
      </w:r>
      <w:r>
        <w:rPr>
          <w:rFonts w:ascii="Arial" w:eastAsia="等线" w:hAnsi="Arial" w:cs="Arial"/>
          <w:sz w:val="22"/>
        </w:rPr>
        <w:t>2025</w:t>
      </w:r>
      <w:r>
        <w:rPr>
          <w:rFonts w:ascii="Arial" w:eastAsia="等线" w:hAnsi="Arial" w:cs="Arial"/>
          <w:sz w:val="22"/>
        </w:rPr>
        <w:t>年</w:t>
      </w:r>
      <w:r>
        <w:rPr>
          <w:rFonts w:ascii="Arial" w:eastAsia="等线" w:hAnsi="Arial" w:cs="Arial"/>
          <w:sz w:val="22"/>
        </w:rPr>
        <w:t>4</w:t>
      </w:r>
      <w:r>
        <w:rPr>
          <w:rFonts w:ascii="Arial" w:eastAsia="等线" w:hAnsi="Arial" w:cs="Arial"/>
          <w:sz w:val="22"/>
        </w:rPr>
        <w:t>月新用户的</w:t>
      </w:r>
      <w:r>
        <w:rPr>
          <w:rFonts w:ascii="Arial" w:eastAsia="等线" w:hAnsi="Arial" w:cs="Arial"/>
          <w:sz w:val="22"/>
        </w:rPr>
        <w:t>LTV30</w:t>
      </w:r>
      <w:r>
        <w:rPr>
          <w:rFonts w:ascii="Arial" w:eastAsia="等线" w:hAnsi="Arial" w:cs="Arial"/>
          <w:sz w:val="22"/>
        </w:rPr>
        <w:t>。</w:t>
      </w:r>
    </w:p>
    <w:p w14:paraId="02746751" w14:textId="77777777" w:rsidR="005101E6" w:rsidRDefault="00000000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eastAsia="等线" w:hAnsi="Arial" w:cs="Arial"/>
          <w:sz w:val="22"/>
        </w:rPr>
        <w:t>LTV30</w:t>
      </w:r>
      <w:r>
        <w:rPr>
          <w:rFonts w:ascii="Arial" w:eastAsia="等线" w:hAnsi="Arial" w:cs="Arial"/>
          <w:sz w:val="22"/>
        </w:rPr>
        <w:t>定义：用户注册后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个自然日内人均总付费金额。假设某日注册了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人，这</w:t>
      </w:r>
      <w:r>
        <w:rPr>
          <w:rFonts w:ascii="Arial" w:eastAsia="等线" w:hAnsi="Arial" w:cs="Arial"/>
          <w:sz w:val="22"/>
        </w:rPr>
        <w:t>100</w:t>
      </w:r>
      <w:r>
        <w:rPr>
          <w:rFonts w:ascii="Arial" w:eastAsia="等线" w:hAnsi="Arial" w:cs="Arial"/>
          <w:sz w:val="22"/>
        </w:rPr>
        <w:t>人在接下来</w:t>
      </w:r>
      <w:r>
        <w:rPr>
          <w:rFonts w:ascii="Arial" w:eastAsia="等线" w:hAnsi="Arial" w:cs="Arial"/>
          <w:sz w:val="22"/>
        </w:rPr>
        <w:t>30</w:t>
      </w:r>
      <w:r>
        <w:rPr>
          <w:rFonts w:ascii="Arial" w:eastAsia="等线" w:hAnsi="Arial" w:cs="Arial"/>
          <w:sz w:val="22"/>
        </w:rPr>
        <w:t>天内总计付费</w:t>
      </w:r>
      <w:r>
        <w:rPr>
          <w:rFonts w:ascii="Arial" w:eastAsia="等线" w:hAnsi="Arial" w:cs="Arial"/>
          <w:sz w:val="22"/>
        </w:rPr>
        <w:t>1000</w:t>
      </w:r>
      <w:r>
        <w:rPr>
          <w:rFonts w:ascii="Arial" w:eastAsia="等线" w:hAnsi="Arial" w:cs="Arial"/>
          <w:sz w:val="22"/>
        </w:rPr>
        <w:t>元，则</w:t>
      </w:r>
      <w:r>
        <w:rPr>
          <w:rFonts w:ascii="Arial" w:eastAsia="等线" w:hAnsi="Arial" w:cs="Arial"/>
          <w:sz w:val="22"/>
        </w:rPr>
        <w:t>LTV30 = 10</w:t>
      </w:r>
      <w:r>
        <w:rPr>
          <w:rFonts w:ascii="Arial" w:eastAsia="等线" w:hAnsi="Arial" w:cs="Arial"/>
          <w:sz w:val="22"/>
        </w:rPr>
        <w:t>元。</w:t>
      </w:r>
    </w:p>
    <w:p w14:paraId="46AC353D" w14:textId="77777777" w:rsidR="005101E6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  <w:u w:val="single"/>
        </w:rPr>
        <w:t>要求输出结果样式：</w:t>
      </w:r>
    </w:p>
    <w:p w14:paraId="57834272" w14:textId="77777777" w:rsidR="005101E6" w:rsidRDefault="00000000">
      <w:pPr>
        <w:spacing w:before="120" w:after="120" w:line="288" w:lineRule="auto"/>
      </w:pPr>
      <w:r>
        <w:object w:dxaOrig="8280" w:dyaOrig="840" w14:anchorId="1D387789">
          <v:shape id="_x0000_i1036" type="#_x0000_t75" style="width:414pt;height:42pt" o:ole="">
            <v:imagedata r:id="rId29" o:title=""/>
          </v:shape>
          <o:OLEObject Type="Embed" ProgID="Excel.Sheet.12" ShapeID="_x0000_i1036" DrawAspect="Icon" ObjectID="_1823818522" r:id="rId30"/>
        </w:object>
      </w:r>
    </w:p>
    <w:p w14:paraId="619905B9" w14:textId="77777777" w:rsidR="005101E6" w:rsidRDefault="00000000">
      <w:pPr>
        <w:spacing w:after="120"/>
        <w:jc w:val="center"/>
      </w:pPr>
      <w:r>
        <w:rPr>
          <w:rFonts w:ascii="Arial" w:eastAsia="等线" w:hAnsi="Arial" w:cs="Arial"/>
          <w:b/>
          <w:sz w:val="22"/>
        </w:rPr>
        <w:t>点击图片可查看完整电子表格</w:t>
      </w:r>
    </w:p>
    <w:p w14:paraId="467D8324" w14:textId="77777777" w:rsidR="005101E6" w:rsidRDefault="005101E6">
      <w:pPr>
        <w:spacing w:before="120" w:after="120" w:line="288" w:lineRule="auto"/>
        <w:jc w:val="left"/>
      </w:pPr>
    </w:p>
    <w:sectPr w:rsidR="005101E6">
      <w:headerReference w:type="default" r:id="rId31"/>
      <w:footerReference w:type="default" r:id="rId32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9F6CC" w14:textId="77777777" w:rsidR="00454E30" w:rsidRDefault="00454E30">
      <w:r>
        <w:separator/>
      </w:r>
    </w:p>
  </w:endnote>
  <w:endnote w:type="continuationSeparator" w:id="0">
    <w:p w14:paraId="34700A01" w14:textId="77777777" w:rsidR="00454E30" w:rsidRDefault="00454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F4EFB7" w14:textId="77777777" w:rsidR="005101E6" w:rsidRDefault="005101E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9D2DD" w14:textId="77777777" w:rsidR="00454E30" w:rsidRDefault="00454E30">
      <w:r>
        <w:separator/>
      </w:r>
    </w:p>
  </w:footnote>
  <w:footnote w:type="continuationSeparator" w:id="0">
    <w:p w14:paraId="21770B58" w14:textId="77777777" w:rsidR="00454E30" w:rsidRDefault="00454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48A14" w14:textId="77777777" w:rsidR="005101E6" w:rsidRDefault="005101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5E306ED"/>
    <w:multiLevelType w:val="singleLevel"/>
    <w:tmpl w:val="B5E306ED"/>
    <w:lvl w:ilvl="0">
      <w:numFmt w:val="bullet"/>
      <w:lvlText w:val="￮"/>
      <w:lvlJc w:val="left"/>
      <w:rPr>
        <w:color w:val="3370FF"/>
      </w:rPr>
    </w:lvl>
  </w:abstractNum>
  <w:abstractNum w:abstractNumId="1" w15:restartNumberingAfterBreak="0">
    <w:nsid w:val="BF205925"/>
    <w:multiLevelType w:val="singleLevel"/>
    <w:tmpl w:val="BF205925"/>
    <w:lvl w:ilvl="0">
      <w:numFmt w:val="bullet"/>
      <w:lvlText w:val="￮"/>
      <w:lvlJc w:val="left"/>
      <w:rPr>
        <w:color w:val="3370FF"/>
      </w:rPr>
    </w:lvl>
  </w:abstractNum>
  <w:abstractNum w:abstractNumId="2" w15:restartNumberingAfterBreak="0">
    <w:nsid w:val="CF092B84"/>
    <w:multiLevelType w:val="singleLevel"/>
    <w:tmpl w:val="CF092B84"/>
    <w:lvl w:ilvl="0">
      <w:numFmt w:val="bullet"/>
      <w:lvlText w:val="￮"/>
      <w:lvlJc w:val="left"/>
      <w:rPr>
        <w:color w:val="3370FF"/>
      </w:rPr>
    </w:lvl>
  </w:abstractNum>
  <w:abstractNum w:abstractNumId="3" w15:restartNumberingAfterBreak="0">
    <w:nsid w:val="0053208E"/>
    <w:multiLevelType w:val="singleLevel"/>
    <w:tmpl w:val="0053208E"/>
    <w:lvl w:ilvl="0">
      <w:numFmt w:val="bullet"/>
      <w:lvlText w:val="￮"/>
      <w:lvlJc w:val="left"/>
      <w:rPr>
        <w:color w:val="3370FF"/>
      </w:rPr>
    </w:lvl>
  </w:abstractNum>
  <w:abstractNum w:abstractNumId="4" w15:restartNumberingAfterBreak="0">
    <w:nsid w:val="03D62ECE"/>
    <w:multiLevelType w:val="singleLevel"/>
    <w:tmpl w:val="03D62ECE"/>
    <w:lvl w:ilvl="0">
      <w:numFmt w:val="bullet"/>
      <w:lvlText w:val="￮"/>
      <w:lvlJc w:val="left"/>
      <w:rPr>
        <w:color w:val="3370FF"/>
      </w:rPr>
    </w:lvl>
  </w:abstractNum>
  <w:abstractNum w:abstractNumId="5" w15:restartNumberingAfterBreak="0">
    <w:nsid w:val="59ADCABA"/>
    <w:multiLevelType w:val="singleLevel"/>
    <w:tmpl w:val="59ADCABA"/>
    <w:lvl w:ilvl="0">
      <w:numFmt w:val="bullet"/>
      <w:lvlText w:val="￮"/>
      <w:lvlJc w:val="left"/>
      <w:rPr>
        <w:color w:val="3370FF"/>
      </w:rPr>
    </w:lvl>
  </w:abstractNum>
  <w:num w:numId="1" w16cid:durableId="1672947611">
    <w:abstractNumId w:val="3"/>
  </w:num>
  <w:num w:numId="2" w16cid:durableId="472018238">
    <w:abstractNumId w:val="2"/>
  </w:num>
  <w:num w:numId="3" w16cid:durableId="2045061137">
    <w:abstractNumId w:val="5"/>
  </w:num>
  <w:num w:numId="4" w16cid:durableId="194344379">
    <w:abstractNumId w:val="1"/>
  </w:num>
  <w:num w:numId="5" w16cid:durableId="199783374">
    <w:abstractNumId w:val="0"/>
  </w:num>
  <w:num w:numId="6" w16cid:durableId="13558141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TczNGZkOTUwZWQ2YzAxMjAxYWRmN2M3YTgzMjk3M2EifQ=="/>
  </w:docVars>
  <w:rsids>
    <w:rsidRoot w:val="005101E6"/>
    <w:rsid w:val="00173A28"/>
    <w:rsid w:val="00217922"/>
    <w:rsid w:val="00454E30"/>
    <w:rsid w:val="005101E6"/>
    <w:rsid w:val="006331C4"/>
    <w:rsid w:val="00722AD1"/>
    <w:rsid w:val="009A0DFE"/>
    <w:rsid w:val="00B73C61"/>
    <w:rsid w:val="00D35470"/>
    <w:rsid w:val="00D83FD0"/>
    <w:rsid w:val="00FA71B6"/>
    <w:rsid w:val="00FC0055"/>
    <w:rsid w:val="673B1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674F62"/>
  <w15:docId w15:val="{8A83D70A-0A3E-4E6E-8254-AD0889D2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package" Target="embeddings/Microsoft_Excel_Worksheet5.xlsx"/><Relationship Id="rId26" Type="http://schemas.openxmlformats.org/officeDocument/2006/relationships/package" Target="embeddings/Microsoft_Excel_Worksheet9.xlsx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34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package" Target="embeddings/Microsoft_Excel_Worksheet2.xlsx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package" Target="embeddings/Microsoft_Excel_Worksheet4.xlsx"/><Relationship Id="rId20" Type="http://schemas.openxmlformats.org/officeDocument/2006/relationships/package" Target="embeddings/Microsoft_Excel_Worksheet6.xlsx"/><Relationship Id="rId29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package" Target="embeddings/Microsoft_Excel_Worksheet8.xlsx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package" Target="embeddings/Microsoft_Excel_Worksheet10.xlsx"/><Relationship Id="rId10" Type="http://schemas.openxmlformats.org/officeDocument/2006/relationships/package" Target="embeddings/Microsoft_Excel_Worksheet1.xlsx"/><Relationship Id="rId19" Type="http://schemas.openxmlformats.org/officeDocument/2006/relationships/image" Target="media/image7.jpeg"/><Relationship Id="rId31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package" Target="embeddings/Microsoft_Excel_Worksheet3.xlsx"/><Relationship Id="rId22" Type="http://schemas.openxmlformats.org/officeDocument/2006/relationships/package" Target="embeddings/Microsoft_Excel_Worksheet7.xlsx"/><Relationship Id="rId27" Type="http://schemas.openxmlformats.org/officeDocument/2006/relationships/image" Target="media/image11.jpeg"/><Relationship Id="rId30" Type="http://schemas.openxmlformats.org/officeDocument/2006/relationships/package" Target="embeddings/Microsoft_Excel_Worksheet11.xlsx"/><Relationship Id="rId8" Type="http://schemas.openxmlformats.org/officeDocument/2006/relationships/package" Target="embeddings/Microsoft_Excel_Worksheet.xlsx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5</Pages>
  <Words>692</Words>
  <Characters>852</Characters>
  <Application>Microsoft Office Word</Application>
  <DocSecurity>0</DocSecurity>
  <Lines>71</Lines>
  <Paragraphs>70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SIJIA NIU</cp:lastModifiedBy>
  <cp:revision>2</cp:revision>
  <dcterms:created xsi:type="dcterms:W3CDTF">2025-08-26T03:44:00Z</dcterms:created>
  <dcterms:modified xsi:type="dcterms:W3CDTF">2025-11-04T19:28:00Z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C6EE56649EE54CD399BAB04B9FAAD11A_13</vt:lpwstr>
  </property>
  <property fmtid="{D5CDD505-2E9C-101B-9397-08002B2CF9AE}" pid="4" name="GrammarlyDocumentId">
    <vt:lpwstr>e6d53424-401a-4f67-b5ae-3209b449045d</vt:lpwstr>
  </property>
</Properties>
</file>